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A995D">
      <w:pPr>
        <w:pStyle w:val="2"/>
        <w:rPr>
          <w:rFonts w:hint="default" w:ascii="Times New Roman" w:hAnsi="Times New Roman" w:eastAsia="Times New Roman"/>
          <w:b/>
          <w:i w:val="0"/>
          <w:sz w:val="32"/>
        </w:rPr>
      </w:pPr>
      <w:r>
        <w:rPr>
          <w:rFonts w:hint="default" w:ascii="Times New Roman" w:hAnsi="Times New Roman" w:eastAsia="Times New Roman"/>
          <w:b/>
          <w:i w:val="0"/>
          <w:sz w:val="32"/>
        </w:rPr>
        <w:t>1 Introduction</w:t>
      </w:r>
    </w:p>
    <w:p w14:paraId="07384DAD">
      <w:pPr>
        <w:rPr>
          <w:rFonts w:hint="default"/>
        </w:rPr>
      </w:pPr>
      <w:r>
        <w:rPr>
          <w:rFonts w:hint="default"/>
        </w:rPr>
        <w:t>Software quality has become one of the most important concerns in modern software</w:t>
      </w:r>
    </w:p>
    <w:p w14:paraId="1B53E534">
      <w:pPr>
        <w:rPr>
          <w:rFonts w:hint="default"/>
        </w:rPr>
      </w:pPr>
      <w:r>
        <w:rPr>
          <w:rFonts w:hint="default"/>
        </w:rPr>
        <w:t>engineering. As software systems continue to increase in size and complexity, ensuring</w:t>
      </w:r>
    </w:p>
    <w:p w14:paraId="51B4F831">
      <w:pPr>
        <w:rPr>
          <w:rFonts w:hint="default"/>
        </w:rPr>
      </w:pPr>
      <w:r>
        <w:rPr>
          <w:rFonts w:hint="default"/>
        </w:rPr>
        <w:t>that software functions correctly, reliably, and efficiently has become a major challenge for</w:t>
      </w:r>
    </w:p>
    <w:p w14:paraId="5FDFDBE2">
      <w:pPr>
        <w:rPr>
          <w:rFonts w:hint="default"/>
        </w:rPr>
      </w:pPr>
      <w:r>
        <w:rPr>
          <w:rFonts w:hint="default"/>
        </w:rPr>
        <w:t>software development organizations. Poor software quality may lead to financial losses,</w:t>
      </w:r>
    </w:p>
    <w:p w14:paraId="6B93C5D4">
      <w:pPr>
        <w:rPr>
          <w:rFonts w:hint="default"/>
        </w:rPr>
      </w:pPr>
      <w:r>
        <w:rPr>
          <w:rFonts w:hint="default"/>
        </w:rPr>
        <w:t>security vulnerabilities, reduced customer satisfaction, and system failures. Therefore,</w:t>
      </w:r>
    </w:p>
    <w:p w14:paraId="2A94E7CE">
      <w:pPr>
        <w:rPr>
          <w:rFonts w:hint="default"/>
        </w:rPr>
      </w:pPr>
      <w:r>
        <w:rPr>
          <w:rFonts w:hint="default"/>
        </w:rPr>
        <w:t>software testing plays a critical role in improving software quality throughout the Software</w:t>
      </w:r>
    </w:p>
    <w:p w14:paraId="7753C97A">
      <w:pPr>
        <w:rPr>
          <w:rFonts w:hint="default"/>
        </w:rPr>
      </w:pPr>
      <w:r>
        <w:rPr>
          <w:rFonts w:hint="default"/>
        </w:rPr>
        <w:t>Development Life Cycle (SDLC).</w:t>
      </w:r>
    </w:p>
    <w:p w14:paraId="0B7300BD">
      <w:pPr>
        <w:rPr>
          <w:rFonts w:hint="default"/>
        </w:rPr>
      </w:pPr>
      <w:r>
        <w:rPr>
          <w:rFonts w:hint="default"/>
        </w:rPr>
        <w:t>Software testing is a systematic process used to evaluate whether a software system</w:t>
      </w:r>
    </w:p>
    <w:p w14:paraId="7320DEA6">
      <w:pPr>
        <w:rPr>
          <w:rFonts w:hint="default"/>
        </w:rPr>
      </w:pPr>
      <w:r>
        <w:rPr>
          <w:rFonts w:hint="default"/>
        </w:rPr>
        <w:t>satisfies specified functional and non-functional requirements. According to Pressman</w:t>
      </w:r>
    </w:p>
    <w:p w14:paraId="179DDC79">
      <w:pPr>
        <w:rPr>
          <w:rFonts w:hint="default"/>
        </w:rPr>
      </w:pPr>
      <w:r>
        <w:rPr>
          <w:rFonts w:hint="default"/>
        </w:rPr>
        <w:t>and Maxim, software testing is an essential software quality assurance activity that helps</w:t>
      </w:r>
    </w:p>
    <w:p w14:paraId="71C88293">
      <w:pPr>
        <w:rPr>
          <w:rFonts w:hint="default"/>
        </w:rPr>
      </w:pPr>
      <w:r>
        <w:rPr>
          <w:rFonts w:hint="default"/>
        </w:rPr>
        <w:t>identify defects before software products are delivered to end users [1]. Rather than</w:t>
      </w:r>
    </w:p>
    <w:p w14:paraId="1F64ED2F">
      <w:pPr>
        <w:rPr>
          <w:rFonts w:hint="default"/>
        </w:rPr>
      </w:pPr>
      <w:r>
        <w:rPr>
          <w:rFonts w:hint="default"/>
        </w:rPr>
        <w:t>simply detecting bugs, software testing also verifies software reliability, performance,</w:t>
      </w:r>
    </w:p>
    <w:p w14:paraId="34FB6AE4">
      <w:pPr>
        <w:rPr>
          <w:rFonts w:hint="default"/>
        </w:rPr>
      </w:pPr>
      <w:r>
        <w:rPr>
          <w:rFonts w:hint="default"/>
        </w:rPr>
        <w:t>maintainability, and overall product quality.</w:t>
      </w:r>
    </w:p>
    <w:p w14:paraId="41112DEC">
      <w:pPr>
        <w:rPr>
          <w:rFonts w:hint="default"/>
        </w:rPr>
      </w:pPr>
      <w:r>
        <w:rPr>
          <w:rFonts w:hint="default"/>
        </w:rPr>
        <w:t>Currently, software testing can generally be classified into two primary approaches:</w:t>
      </w:r>
    </w:p>
    <w:p w14:paraId="22E74F2B">
      <w:pPr>
        <w:rPr>
          <w:rFonts w:hint="default"/>
        </w:rPr>
      </w:pPr>
      <w:r>
        <w:rPr>
          <w:rFonts w:hint="default"/>
        </w:rPr>
        <w:t>manual testing and automated testing. Manual testing requires testers to execute test</w:t>
      </w:r>
    </w:p>
    <w:p w14:paraId="50CD3253">
      <w:pPr>
        <w:rPr>
          <w:rFonts w:hint="default"/>
        </w:rPr>
      </w:pPr>
      <w:r>
        <w:rPr>
          <w:rFonts w:hint="default"/>
        </w:rPr>
        <w:t>cases manually while observing software behavior and comparing actual results with ex-</w:t>
      </w:r>
    </w:p>
    <w:p w14:paraId="73120828">
      <w:pPr>
        <w:rPr>
          <w:rFonts w:hint="default"/>
        </w:rPr>
      </w:pPr>
      <w:r>
        <w:rPr>
          <w:rFonts w:hint="default"/>
        </w:rPr>
        <w:t>pected outcomes. Because human judgment is involved, manual testing is particularly</w:t>
      </w:r>
    </w:p>
    <w:p w14:paraId="66EB97D1">
      <w:pPr>
        <w:rPr>
          <w:rFonts w:hint="default"/>
        </w:rPr>
      </w:pPr>
      <w:r>
        <w:rPr>
          <w:rFonts w:hint="default"/>
        </w:rPr>
        <w:t>effective for exploratory testing, usability evaluation, and validating complex user inter-</w:t>
      </w:r>
    </w:p>
    <w:p w14:paraId="3AE5E8F1">
      <w:pPr>
        <w:rPr>
          <w:rFonts w:hint="default"/>
        </w:rPr>
      </w:pPr>
      <w:r>
        <w:rPr>
          <w:rFonts w:hint="default"/>
        </w:rPr>
        <w:t>actions.</w:t>
      </w:r>
    </w:p>
    <w:p w14:paraId="2A035073">
      <w:pPr>
        <w:rPr>
          <w:rFonts w:hint="default"/>
        </w:rPr>
      </w:pPr>
      <w:r>
        <w:rPr>
          <w:rFonts w:hint="default"/>
        </w:rPr>
        <w:t>On the other hand, automated testing utilizes software tools to execute predefined</w:t>
      </w:r>
    </w:p>
    <w:p w14:paraId="13CB89A7">
      <w:pPr>
        <w:rPr>
          <w:rFonts w:hint="default"/>
        </w:rPr>
      </w:pPr>
      <w:r>
        <w:rPr>
          <w:rFonts w:hint="default"/>
        </w:rPr>
        <w:t>test cases automatically. Popular automation frameworks such as Selenium and Play-</w:t>
      </w:r>
    </w:p>
    <w:p w14:paraId="27B1D644">
      <w:pPr>
        <w:rPr>
          <w:rFonts w:hint="default"/>
        </w:rPr>
      </w:pPr>
      <w:r>
        <w:rPr>
          <w:rFonts w:hint="default"/>
        </w:rPr>
        <w:t>wright enable repetitive testing to be performed efficiently with minimal human inter-</w:t>
      </w:r>
    </w:p>
    <w:p w14:paraId="7BF566E0">
      <w:pPr>
        <w:rPr>
          <w:rFonts w:hint="default"/>
        </w:rPr>
      </w:pPr>
      <w:r>
        <w:rPr>
          <w:rFonts w:hint="default"/>
        </w:rPr>
        <w:t>vention [4, 5]. Automated testing has become increasingly important because modern</w:t>
      </w:r>
    </w:p>
    <w:p w14:paraId="43848918">
      <w:pPr>
        <w:rPr>
          <w:rFonts w:hint="default"/>
        </w:rPr>
      </w:pPr>
      <w:r>
        <w:rPr>
          <w:rFonts w:hint="default"/>
        </w:rPr>
        <w:t>software projects frequently adopt Agile development, Continuous Integration (CI), and</w:t>
      </w:r>
    </w:p>
    <w:p w14:paraId="7053CF5F">
      <w:pPr>
        <w:rPr>
          <w:rFonts w:hint="default"/>
        </w:rPr>
      </w:pPr>
      <w:r>
        <w:rPr>
          <w:rFonts w:hint="default"/>
        </w:rPr>
        <w:t>Continuous Deployment (CD), where software changes occur rapidly and regression test-</w:t>
      </w:r>
    </w:p>
    <w:p w14:paraId="1484E7AD">
      <w:pPr>
        <w:rPr>
          <w:rFonts w:hint="default"/>
        </w:rPr>
      </w:pPr>
      <w:r>
        <w:rPr>
          <w:rFonts w:hint="default"/>
        </w:rPr>
        <w:t>ing must be performed continuously [7, 8].</w:t>
      </w:r>
    </w:p>
    <w:p w14:paraId="47A6A4B1">
      <w:pPr>
        <w:rPr>
          <w:rFonts w:hint="default"/>
        </w:rPr>
      </w:pPr>
      <w:r>
        <w:rPr>
          <w:rFonts w:hint="default"/>
        </w:rPr>
        <w:t>This research focuses on comparing automated testing and manual testing to de-</w:t>
      </w:r>
    </w:p>
    <w:p w14:paraId="71FE179C">
      <w:pPr>
        <w:rPr>
          <w:rFonts w:hint="default"/>
        </w:rPr>
      </w:pPr>
      <w:r>
        <w:rPr>
          <w:rFonts w:hint="default"/>
        </w:rPr>
        <w:t>termine how automation contributes to software quality improvement. The study is</w:t>
      </w:r>
    </w:p>
    <w:p w14:paraId="482963E7">
      <w:pPr>
        <w:rPr>
          <w:rFonts w:hint="default"/>
        </w:rPr>
      </w:pPr>
      <w:r>
        <w:rPr>
          <w:rFonts w:hint="default"/>
        </w:rPr>
        <w:t>conducted in the context of the AI Marketplace Platform for AI Automation Services</w:t>
      </w:r>
    </w:p>
    <w:p w14:paraId="6A484463">
      <w:pPr>
        <w:rPr>
          <w:rFonts w:hint="default"/>
        </w:rPr>
      </w:pPr>
      <w:r>
        <w:rPr>
          <w:rFonts w:hint="default"/>
        </w:rPr>
        <w:t>(AITasker), a web-based platform that connects clients with AI experts through intelli-</w:t>
      </w:r>
    </w:p>
    <w:p w14:paraId="64086E5E">
      <w:pPr>
        <w:rPr>
          <w:rFonts w:hint="default"/>
        </w:rPr>
      </w:pPr>
      <w:r>
        <w:rPr>
          <w:rFonts w:hint="default"/>
        </w:rPr>
        <w:t>gent service management. Since the platform involves multiple user roles, authentication,</w:t>
      </w:r>
    </w:p>
    <w:p w14:paraId="4AEA3D3F">
      <w:pPr>
        <w:rPr>
          <w:rFonts w:hint="default"/>
        </w:rPr>
      </w:pPr>
      <w:r>
        <w:rPr>
          <w:rFonts w:hint="default"/>
        </w:rPr>
        <w:t>job posting, proposal management, payment processing, and continuous feature develop-</w:t>
      </w:r>
    </w:p>
    <w:p w14:paraId="7B43BC97">
      <w:pPr>
        <w:rPr>
          <w:rFonts w:hint="default"/>
        </w:rPr>
      </w:pPr>
      <w:r>
        <w:rPr>
          <w:rFonts w:hint="default"/>
        </w:rPr>
        <w:t>ment, maintaining software quality is essential for ensuring system reliability and user</w:t>
      </w:r>
    </w:p>
    <w:p w14:paraId="2C8F8C01">
      <w:pPr>
        <w:rPr>
          <w:rFonts w:hint="default"/>
        </w:rPr>
      </w:pPr>
      <w:r>
        <w:rPr>
          <w:rFonts w:hint="default"/>
        </w:rPr>
        <w:t>satisfaction.</w:t>
      </w:r>
    </w:p>
    <w:p w14:paraId="2CA0091D">
      <w:pPr>
        <w:rPr>
          <w:rFonts w:hint="default"/>
        </w:rPr>
      </w:pPr>
      <w:r>
        <w:rPr>
          <w:rFonts w:hint="default"/>
        </w:rPr>
        <w:t>3</w:t>
      </w:r>
    </w:p>
    <w:p w14:paraId="6BEC01EC">
      <w:bookmarkStart w:id="0" w:name="_GoBack"/>
      <w:bookmarkEnd w:id="0"/>
    </w:p>
    <w:p w14:paraId="59A80747">
      <w:pPr>
        <w:pStyle w:val="2"/>
      </w:pPr>
      <w:r>
        <w:rPr>
          <w:rFonts w:ascii="Times New Roman" w:hAnsi="Times New Roman" w:eastAsia="Times New Roman"/>
          <w:b/>
          <w:i w:val="0"/>
          <w:sz w:val="32"/>
        </w:rPr>
        <w:t>2 Research Question</w:t>
      </w:r>
    </w:p>
    <w:p w14:paraId="744A3912">
      <w:pPr>
        <w:ind w:firstLine="360"/>
        <w:jc w:val="both"/>
      </w:pPr>
      <w:r>
        <w:rPr>
          <w:rFonts w:ascii="Times New Roman" w:hAnsi="Times New Roman" w:eastAsia="Times New Roman"/>
          <w:b w:val="0"/>
          <w:i w:val="0"/>
          <w:sz w:val="24"/>
        </w:rPr>
        <w:t>The primary objective of this research is to investigate the effectiveness of automated testing in improving software quality compared with traditional manual testing. Although both testing approaches are widely adopted in software engineering, each possesses different strengths, limitations, and practical applications depending on project characteristics. For software projects such as AITasker, software quality is particularly important because the platform continuously evolves through feature enhancements, bug fixes, and service updates. Selecting an appropriate testing strategy directly affects software reliability, maintenance effort, development cost, and release efficiency. Previous software engineering literature also emphasizes that testing is closely related to defect prevention, product reliability, and long-term maintenance cost [1, 2]. Based on this motivation, the study proposes the following research question.</w:t>
      </w:r>
    </w:p>
    <w:p w14:paraId="4E69FD2A">
      <w:pPr>
        <w:pStyle w:val="3"/>
      </w:pPr>
      <w:r>
        <w:rPr>
          <w:rFonts w:ascii="Times New Roman" w:hAnsi="Times New Roman" w:eastAsia="Times New Roman"/>
          <w:b/>
          <w:i w:val="0"/>
          <w:sz w:val="28"/>
        </w:rPr>
        <w:t>2.1 RQ1</w:t>
      </w:r>
    </w:p>
    <w:p w14:paraId="453B0632">
      <w:pPr>
        <w:ind w:firstLine="360"/>
        <w:jc w:val="both"/>
      </w:pPr>
      <w:r>
        <w:rPr>
          <w:rFonts w:ascii="Times New Roman" w:hAnsi="Times New Roman" w:eastAsia="Times New Roman"/>
          <w:b/>
          <w:i w:val="0"/>
          <w:sz w:val="24"/>
        </w:rPr>
        <w:t>How does automated testing improve software quality compared to manual testing? To answer this research question, the study evaluates both testing approaches according to several important software quality factors, including:</w:t>
      </w:r>
    </w:p>
    <w:p w14:paraId="0751C97E">
      <w:pPr>
        <w:pStyle w:val="23"/>
        <w:spacing w:after="40"/>
        <w:ind w:left="504" w:hanging="216"/>
      </w:pPr>
      <w:r>
        <w:rPr>
          <w:rFonts w:ascii="Times New Roman" w:hAnsi="Times New Roman" w:eastAsia="Times New Roman"/>
          <w:b w:val="0"/>
          <w:i w:val="0"/>
          <w:sz w:val="24"/>
        </w:rPr>
        <w:t>Testing execution speed.</w:t>
      </w:r>
    </w:p>
    <w:p w14:paraId="19874C4E">
      <w:pPr>
        <w:pStyle w:val="23"/>
        <w:spacing w:after="40"/>
        <w:ind w:left="504" w:hanging="216"/>
      </w:pPr>
      <w:r>
        <w:rPr>
          <w:rFonts w:ascii="Times New Roman" w:hAnsi="Times New Roman" w:eastAsia="Times New Roman"/>
          <w:b w:val="0"/>
          <w:i w:val="0"/>
          <w:sz w:val="24"/>
        </w:rPr>
        <w:t>Testing consistency and repeatability.</w:t>
      </w:r>
    </w:p>
    <w:p w14:paraId="6037D141">
      <w:pPr>
        <w:pStyle w:val="23"/>
        <w:spacing w:after="40"/>
        <w:ind w:left="504" w:hanging="216"/>
      </w:pPr>
      <w:r>
        <w:rPr>
          <w:rFonts w:ascii="Times New Roman" w:hAnsi="Times New Roman" w:eastAsia="Times New Roman"/>
          <w:b w:val="0"/>
          <w:i w:val="0"/>
          <w:sz w:val="24"/>
        </w:rPr>
        <w:t>Defect detection capability.</w:t>
      </w:r>
    </w:p>
    <w:p w14:paraId="4B3F6290">
      <w:pPr>
        <w:pStyle w:val="23"/>
        <w:spacing w:after="40"/>
        <w:ind w:left="504" w:hanging="216"/>
      </w:pPr>
      <w:r>
        <w:rPr>
          <w:rFonts w:ascii="Times New Roman" w:hAnsi="Times New Roman" w:eastAsia="Times New Roman"/>
          <w:b w:val="0"/>
          <w:i w:val="0"/>
          <w:sz w:val="24"/>
        </w:rPr>
        <w:t>Regression testing efficiency.</w:t>
      </w:r>
    </w:p>
    <w:p w14:paraId="52C3792A">
      <w:pPr>
        <w:pStyle w:val="23"/>
        <w:spacing w:after="40"/>
        <w:ind w:left="504" w:hanging="216"/>
      </w:pPr>
      <w:r>
        <w:rPr>
          <w:rFonts w:ascii="Times New Roman" w:hAnsi="Times New Roman" w:eastAsia="Times New Roman"/>
          <w:b w:val="0"/>
          <w:i w:val="0"/>
          <w:sz w:val="24"/>
        </w:rPr>
        <w:t>Human effort and maintenance cost.</w:t>
      </w:r>
    </w:p>
    <w:p w14:paraId="2804CC2A">
      <w:pPr>
        <w:pStyle w:val="23"/>
        <w:spacing w:after="40"/>
        <w:ind w:left="504" w:hanging="216"/>
      </w:pPr>
      <w:r>
        <w:rPr>
          <w:rFonts w:ascii="Times New Roman" w:hAnsi="Times New Roman" w:eastAsia="Times New Roman"/>
          <w:b w:val="0"/>
          <w:i w:val="0"/>
          <w:sz w:val="24"/>
        </w:rPr>
        <w:t>Suitability for different testing scenarios.</w:t>
      </w:r>
    </w:p>
    <w:p w14:paraId="7FF2AD9A">
      <w:pPr>
        <w:ind w:firstLine="360"/>
        <w:jc w:val="both"/>
      </w:pPr>
      <w:r>
        <w:rPr>
          <w:rFonts w:ascii="Times New Roman" w:hAnsi="Times New Roman" w:eastAsia="Times New Roman"/>
          <w:b w:val="0"/>
          <w:i w:val="0"/>
          <w:sz w:val="24"/>
        </w:rPr>
        <w:t>The expected outcome of this research is to demonstrate that automated testing significantly improves software quality through faster execution, higher consistency, earlier defect detection, and better support for Continuous Integration and Continuous Deployment. Nevertheless, manual testing remains indispensable for usability evaluation, exploratory testing, and complex user interaction scenarios that require human judgment.</w:t>
      </w:r>
    </w:p>
    <w:p w14:paraId="35B2984B">
      <w:pPr>
        <w:pStyle w:val="2"/>
      </w:pPr>
      <w:r>
        <w:rPr>
          <w:rFonts w:ascii="Times New Roman" w:hAnsi="Times New Roman" w:eastAsia="Times New Roman"/>
          <w:b/>
          <w:i w:val="0"/>
          <w:sz w:val="32"/>
        </w:rPr>
        <w:t>3 Literature Review</w:t>
      </w:r>
    </w:p>
    <w:p w14:paraId="33D784A7">
      <w:pPr>
        <w:ind w:firstLine="360"/>
        <w:jc w:val="both"/>
      </w:pPr>
      <w:r>
        <w:rPr>
          <w:rFonts w:ascii="Times New Roman" w:hAnsi="Times New Roman" w:eastAsia="Times New Roman"/>
          <w:b w:val="0"/>
          <w:i w:val="0"/>
          <w:sz w:val="24"/>
        </w:rPr>
        <w:t>Software testing has been extensively studied by researchers and software practitioners over the past several decades. Numerous studies have investigated testing methodologies, software quality assurance practices, and automation frameworks in order to improve software reliability and development efficiency. This section reviews previous literature related to software testing, manual testing, automated testing, and their impact on software quality.</w:t>
      </w:r>
    </w:p>
    <w:p w14:paraId="6EF6E716">
      <w:pPr>
        <w:pStyle w:val="3"/>
      </w:pPr>
      <w:r>
        <w:rPr>
          <w:rFonts w:ascii="Times New Roman" w:hAnsi="Times New Roman" w:eastAsia="Times New Roman"/>
          <w:b/>
          <w:i w:val="0"/>
          <w:sz w:val="28"/>
        </w:rPr>
        <w:t>3.1 Software Testing</w:t>
      </w:r>
    </w:p>
    <w:p w14:paraId="7FFBCD28">
      <w:pPr>
        <w:ind w:firstLine="360"/>
        <w:jc w:val="both"/>
      </w:pPr>
      <w:r>
        <w:rPr>
          <w:rFonts w:ascii="Times New Roman" w:hAnsi="Times New Roman" w:eastAsia="Times New Roman"/>
          <w:b w:val="0"/>
          <w:i w:val="0"/>
          <w:sz w:val="24"/>
        </w:rPr>
        <w:t>Software testing is a systematic process used to evaluate whether a software application satisfies specified requirements and performs as expected under different operating conditions. It is one of the most important activities in Software Quality Assurance (SQA) because it helps identify defects before software is released to end users. Effective software testing not only improves software reliability but also reduces maintenance costs, minimizes operational risks, and increases customer satisfaction. According to the ISTQB Foundation Level Syllabus, software testing consists of activities such as test planning, test monitoring, test analysis, test design, test implementation, test execution, and test completion [3]. These activities are performed throughout the Software Development Life Cycle (SDLC) to ensure that software products meet functional and non-functional requirements. Software testing therefore contributes to both verification, which determines whether the software is built correctly, and validation, which determines whether the correct software has been built. Software testing can be performed at several levels, including unit testing, integration testing, system testing, and acceptance testing. Unit testing focuses on individual software components, while integration testing verifies interactions between modules. System testing evaluates the complete software system, and acceptance testing determines whether the software satisfies business requirements before deployment [3]. Together, these testing levels provide comprehensive quality assurance throughout software development. Software testing techniques are commonly categorized into black-box testing, whitebox testing, and grey-box testing. Black-box testing evaluates software functionality without considering internal implementation, whereas white-box testing examines program logic and code structure. Grey-box testing combines characteristics of both approaches to improve testing effectiveness. As software projects continue to adopt Agile methodologies and CI/CD, software testing has evolved from a final development activity into a continuous quality assurance process. The Agile Manifesto emphasizes responding to change and delivering working software frequently, which increases the need for repeated and efficient testing [8]. Therefore, modern software projects require testing to be performed repeatedly after every software update.</w:t>
      </w:r>
    </w:p>
    <w:p w14:paraId="299BD5C8">
      <w:pPr>
        <w:pStyle w:val="3"/>
      </w:pPr>
      <w:r>
        <w:rPr>
          <w:rFonts w:ascii="Times New Roman" w:hAnsi="Times New Roman" w:eastAsia="Times New Roman"/>
          <w:b/>
          <w:i w:val="0"/>
          <w:sz w:val="28"/>
        </w:rPr>
        <w:t>3.2 Manual Testing</w:t>
      </w:r>
    </w:p>
    <w:p w14:paraId="0DD4F682">
      <w:pPr>
        <w:ind w:firstLine="360"/>
        <w:jc w:val="both"/>
      </w:pPr>
      <w:r>
        <w:rPr>
          <w:rFonts w:ascii="Times New Roman" w:hAnsi="Times New Roman" w:eastAsia="Times New Roman"/>
          <w:b w:val="0"/>
          <w:i w:val="0"/>
          <w:sz w:val="24"/>
        </w:rPr>
        <w:t>Manual testing is a software testing approach in which testers execute test cases manually without relying on automated scripts or testing frameworks. During manual testing, testers interact directly with the software application, perform predefined testing procedures, compare actual outputs with expected results, and document any defects discovered throughout the testing process. Manual testing continues to remain an essential component of software quality assurance because of its flexibility. Unlike automated scripts that execute predefined instructions, human testers are capable of adapting testing strategies when unexpected software behavior occurs. This flexibility makes manual testing valuable for exploratory testing, where testers investigate software functionality without following rigid test scripts. Another important advantage of manual testing is its ability to evaluate software usability and user experience. Human testers can determine whether a user interface is intuitive, whether navigation is convenient, whether system responses are understandable, and whether the overall interaction satisfies user expectations. These quality attributes are difficult to evaluate using automation tools because they depend heavily on human perception and experience. Myers, Sandler, and Badgett explain that effective software testing should be designed to reveal defects and unexpected software behavior rather than simply prove that a program works correctly [2]. This perspective supports the importance of manual testing because human testers can observe unexpected results, make judgments, and adjust their testing approach during execution. Manual testing also performs well during early software development when application requirements change frequently. Since automated test scripts require maintenance whenever software functionality changes, manual testing may initially require less preparation and lower implementation costs. Small software projects with limited testing requirements may therefore benefit from manual testing without investing significant resources in automation tools. Despite these advantages, manual testing presents several limitations. First, manual execution requires considerable human effort and time, particularly for regression testing where identical test cases must be executed repeatedly after each software modification. As software projects grow larger, manually repeating hundreds or thousands of test cases becomes increasingly inefficient. Second, manual testing is vulnerable to human error. Testers may unintentionally skip testing steps, incorrectly interpret expected results, or overlook software defects because of fatigue or repetitive work. These inconsistencies reduce testing reliability and may allow defects to remain undetected before software deployment. Furthermore, manual testing does not scale efficiently for modern software projects adopting Agile and DevOps practices. Continuous software integration requires frequent testing after every code update, making manual execution impractical for large-scale systems. Fowler explains that Continuous Integration requires developers to integrate code frequently and verify changes through automated builds and tests [7]. This requirement makes manual-only testing insufficient for fast-moving software development environments. Overall, manual testing remains important for usability evaluation, exploratory testing, accessibility testing, and visual inspection. However, its limitations in execution speed, repeatability, and scalability have encouraged software organizations to adopt automated testing to improve software quality and development efficiency.</w:t>
      </w:r>
    </w:p>
    <w:p w14:paraId="35853B74">
      <w:pPr>
        <w:pStyle w:val="3"/>
      </w:pPr>
      <w:r>
        <w:rPr>
          <w:rFonts w:ascii="Times New Roman" w:hAnsi="Times New Roman" w:eastAsia="Times New Roman"/>
          <w:b/>
          <w:i w:val="0"/>
          <w:sz w:val="28"/>
        </w:rPr>
        <w:t>3.3 Automated Testing</w:t>
      </w:r>
    </w:p>
    <w:p w14:paraId="16B18ED8">
      <w:pPr>
        <w:ind w:firstLine="360"/>
        <w:jc w:val="both"/>
      </w:pPr>
      <w:r>
        <w:rPr>
          <w:rFonts w:ascii="Times New Roman" w:hAnsi="Times New Roman" w:eastAsia="Times New Roman"/>
          <w:b w:val="0"/>
          <w:i w:val="0"/>
          <w:sz w:val="24"/>
        </w:rPr>
        <w:t>Automated testing is a software testing approach in which predefined test cases are executed automatically using specialized testing tools and frameworks. Instead of relying on human testers to perform repetitive testing tasks, automated testing utilizes scripts that verify software functionality, compare actual outputs with expected results, and generate testing reports automatically. The widespread adoption of Agile software development and CI/CD has significantly increased the demand for automated testing. In modern software projects, developers continuously integrate new features, bug fixes, and system improvements. Consequently, regression testing must be executed after nearly every software update to ensure that newly introduced changes do not negatively affect existing functionalities. Performing these repetitive tests manually is both time-consuming and inefficient. Automated testing addresses this challenge by enabling test cases to be executed immediately after code changes, providing rapid feedback to developers and reducing software delivery time. Several testing frameworks have been developed to support automated software testing. Selenium is one of the most widely used open-source frameworks for web application testing. It supports multiple programming languages, including Java, Python, JavaScript, and C#, while providing compatibility with major web browsers such as Chrome, Firefox, Edge, and Safari [4]. Selenium is commonly used for functional testing, regression testing, and browser compatibility testing. Another modern automation framework is Microsoft Playwright. Compared with Selenium, Playwright offers several improvements, including automatic waiting mechanisms, faster execution speed, more reliable browser synchronization, and better support for testing modern web applications. Playwright also supports Chromium, Firefox, and WebKit browsers while allowing developers to perform end-to-end testing using a unified API [5]. These features have made Playwright increasingly popular among software organizations developing modern web-based applications. Automated testing provides several significant advantages. First, it substantially reduces testing execution time. Once automation scripts have been developed, they can be executed repeatedly without requiring additional manual effort. Hundreds of test cases can therefore be completed within minutes rather than hours. Second, automated testing improves testing consistency. Every execution follows exactly the same sequence of operations regardless of the number of repetitions. Unlike manual testing, automated scripts do not become tired, distracted, or inconsistent. Consequently, software quality becomes more reliable and testing results become easier to reproduce. Third, automated testing enables earlier defect detection. Since automated tests can be integrated into Continuous Integration pipelines, software defects can be identified immediately after code modifications are committed. Fowler states that Continuous Integration depends on frequent integration and verification so that problems can be detected as early as possible [7]. Early defect detection reduces debugging effort, lowers maintenance costs, and prevents defects from propagating into later development stages. Fourth, automated testing supports software scalability. As software projects become larger, regression testing requirements increase significantly. Automated testing allows organizations to maintain high testing coverage without proportionally increasing human resources. This scalability is one of the primary reasons why automation has become an essential practice within Agile and DevOps environments. Despite these advantages, automated testing also presents several challenges. Developing automation scripts requires programming knowledge, appropriate testing frameworks, and additional implementation effort. Furthermore, whenever software requirements or user interfaces change, existing automation scripts may require maintenance to remain ef</w:t>
      </w:r>
      <w:r>
        <w:rPr>
          <w:rFonts w:ascii="Times New Roman" w:hAnsi="Times New Roman" w:eastAsia="Times New Roman"/>
          <w:b w:val="0"/>
          <w:i w:val="0"/>
          <w:sz w:val="24"/>
        </w:rPr>
        <w:t>fective. Therefore, organizations must carefully balance the initial investment of automation against its long-term benefits. Overall, automated testing is particularly effective for repetitive, regression, integration, and continuous testing. However, it should be viewed as a complement to manual testing rather than a complete replacement because certain testing scenarios still require human observation and decision-making.</w:t>
      </w:r>
    </w:p>
    <w:p w14:paraId="4F140422">
      <w:pPr>
        <w:pStyle w:val="3"/>
      </w:pPr>
      <w:r>
        <w:rPr>
          <w:rFonts w:ascii="Times New Roman" w:hAnsi="Times New Roman" w:eastAsia="Times New Roman"/>
          <w:b/>
          <w:i w:val="0"/>
          <w:sz w:val="28"/>
        </w:rPr>
        <w:t>3.4 Comparison of Manual and Automated Testing</w:t>
      </w:r>
    </w:p>
    <w:p w14:paraId="2CDB271E">
      <w:pPr>
        <w:ind w:firstLine="360"/>
        <w:jc w:val="both"/>
      </w:pPr>
      <w:r>
        <w:rPr>
          <w:rFonts w:ascii="Times New Roman" w:hAnsi="Times New Roman" w:eastAsia="Times New Roman"/>
          <w:b w:val="0"/>
          <w:i w:val="0"/>
          <w:sz w:val="24"/>
        </w:rPr>
        <w:t>Both manual testing and automated testing play important roles in software quality assurance. Rather than competing approaches, they should be considered complementary techniques that address different testing objectives throughout software development. Manual testing performs particularly well when software functionality requires human judgment. Activities such as exploratory testing, usability evaluation, accessibility assessment, and user experience validation depend heavily on human observation and interaction. Testers are capable of identifying unexpected software behavior, evaluating interface design, and providing subjective feedback regarding system usability. These qualities cannot currently be replicated entirely through automated testing tools. Conversely, automated testing demonstrates superior performance for repetitive and predictable testing activities. Functional regression tests, smoke tests, integration tests, and end-to-end verification can be executed repeatedly with high accuracy and consistency. Because automated scripts always execute identical testing procedures, the probability of human error is significantly reduced. Another important difference concerns testing efficiency. Manual testing generally requires less preparation because no automation scripts need to be developed. However, repetitive execution quickly becomes inefficient as software complexity increases. Automated testing requires greater initial investment but becomes increasingly cost-effective over time because automated scripts can be reused throughout multiple software releases. Testing consistency also differs considerably between the two approaches. Manual testing results may vary according to tester experience, concentration, and interpretation of expected outcomes. Automated testing eliminates these variations by performing identical operations during every execution, thereby increasing testing reliability and repeatability. From a software quality perspective, the ISTQB syllabus emphasizes that testing activities should support defect detection, quality evaluation, and confidence in the software product [3]. Automated testing contributes strongly to these goals when the testing scenario is repetitive and clearly defined. However, manual testing remains necessary when test results depend on human judgment, usability perception, or exploratory investigation. Consequently, many software organizations adopt hybrid testing strategies that combine manual testing and automated testing. Automated testing is used for repetitive validation and regression testing, while manual testing focuses on exploratory scenarios, usability evaluation, and software quality aspects requiring human judgment.</w:t>
      </w:r>
    </w:p>
    <w:p w14:paraId="605DFDF9">
      <w:pPr>
        <w:pStyle w:val="3"/>
      </w:pPr>
      <w:r>
        <w:rPr>
          <w:rFonts w:ascii="Times New Roman" w:hAnsi="Times New Roman" w:eastAsia="Times New Roman"/>
          <w:b/>
          <w:i w:val="0"/>
          <w:sz w:val="28"/>
        </w:rPr>
        <w:t>3.5 Research Gap</w:t>
      </w:r>
    </w:p>
    <w:p w14:paraId="0AAD24CD">
      <w:pPr>
        <w:ind w:firstLine="360"/>
        <w:jc w:val="both"/>
      </w:pPr>
      <w:r>
        <w:rPr>
          <w:rFonts w:ascii="Times New Roman" w:hAnsi="Times New Roman" w:eastAsia="Times New Roman"/>
          <w:b w:val="0"/>
          <w:i w:val="0"/>
          <w:sz w:val="24"/>
        </w:rPr>
        <w:t>The reviewed literature demonstrates that both manual testing and automated testing contribute significantly to software quality assurance. Existing research has extensively investigated automation frameworks, testing methodologies, regression testing techniques, and quality assurance practices across various software domains. However, relatively limited research focuses on applying these testing approaches within AI-enabled marketplace platforms that integrate multiple user roles, intelligent services, payment processing, proposal management, and continuously evolving business workflows. Such systems introduce additional complexity because frequent software updates require efficient regression testing while simultaneously maintaining excellent user experience. Furthermore, many previous studies evaluate automated testing from a general software engineering perspective without specifically considering modern web applications developed using Agile methodologies and CI/CD pipelines. In practice, software organizations increasingly rely on quality engineering, automation, and continuous testing to support faster software delivery and higher product quality, as reflected in industry quality reports such as the World Quality Report [6]. Therefore, this study aims to bridge this research gap by comparing automated testing and manual testing in the context of the AI Marketplace Platform for AI Automation Services (AITasker). The findings are expected to provide practical recommendations regarding the selection of suitable software testing strategies for modern web-based applications.</w:t>
      </w:r>
    </w:p>
    <w:p w14:paraId="08FCDB57">
      <w:pPr>
        <w:pStyle w:val="2"/>
      </w:pPr>
      <w:r>
        <w:rPr>
          <w:rFonts w:ascii="Times New Roman" w:hAnsi="Times New Roman" w:eastAsia="Times New Roman"/>
          <w:b/>
          <w:i w:val="0"/>
          <w:sz w:val="32"/>
        </w:rPr>
        <w:t>4 Research Methodology</w:t>
      </w:r>
    </w:p>
    <w:p w14:paraId="2C0493E3">
      <w:pPr>
        <w:ind w:firstLine="360"/>
        <w:jc w:val="both"/>
      </w:pPr>
      <w:r>
        <w:rPr>
          <w:rFonts w:ascii="Times New Roman" w:hAnsi="Times New Roman" w:eastAsia="Times New Roman"/>
          <w:b w:val="0"/>
          <w:i w:val="0"/>
          <w:sz w:val="24"/>
        </w:rPr>
        <w:t>This study applies a qualitative literature-based research method to analyze how automated testing improves software quality compared with manual testing. The research is based on academic books, software testing standards, documentation of automation frameworks, and industry reports related to software quality assurance. The selected references include software engineering textbooks, the ISTQB Foundation Level Syllabus, Selenium documentation, Playwright documentation, Continuous Integration literature, Agile software development principles, and industry quality reports [1–8]. These sources are reviewed to identify the strengths, limitations, and practical applications of manual testing and automated testing. The comparison focuses on several software quality factors, including:</w:t>
      </w:r>
    </w:p>
    <w:p w14:paraId="0582469C">
      <w:pPr>
        <w:pStyle w:val="23"/>
        <w:spacing w:after="40"/>
        <w:ind w:left="504" w:hanging="216"/>
      </w:pPr>
      <w:r>
        <w:rPr>
          <w:rFonts w:ascii="Times New Roman" w:hAnsi="Times New Roman" w:eastAsia="Times New Roman"/>
          <w:b w:val="0"/>
          <w:i w:val="0"/>
          <w:sz w:val="24"/>
        </w:rPr>
        <w:t>Execution speed.</w:t>
      </w:r>
    </w:p>
    <w:p w14:paraId="46ECAE7F">
      <w:pPr>
        <w:pStyle w:val="23"/>
        <w:spacing w:after="40"/>
        <w:ind w:left="504" w:hanging="216"/>
      </w:pPr>
      <w:r>
        <w:rPr>
          <w:rFonts w:ascii="Times New Roman" w:hAnsi="Times New Roman" w:eastAsia="Times New Roman"/>
          <w:b w:val="0"/>
          <w:i w:val="0"/>
          <w:sz w:val="24"/>
        </w:rPr>
        <w:t>Repeatability and consistency.</w:t>
      </w:r>
    </w:p>
    <w:p w14:paraId="7072DCD1">
      <w:pPr>
        <w:pStyle w:val="23"/>
        <w:spacing w:after="40"/>
        <w:ind w:left="504" w:hanging="216"/>
      </w:pPr>
      <w:r>
        <w:rPr>
          <w:rFonts w:ascii="Times New Roman" w:hAnsi="Times New Roman" w:eastAsia="Times New Roman"/>
          <w:b w:val="0"/>
          <w:i w:val="0"/>
          <w:sz w:val="24"/>
        </w:rPr>
        <w:t>Defect detection capability.</w:t>
      </w:r>
    </w:p>
    <w:p w14:paraId="4B377C6E">
      <w:pPr>
        <w:pStyle w:val="23"/>
        <w:spacing w:after="40"/>
        <w:ind w:left="504" w:hanging="216"/>
      </w:pPr>
      <w:r>
        <w:rPr>
          <w:rFonts w:ascii="Times New Roman" w:hAnsi="Times New Roman" w:eastAsia="Times New Roman"/>
          <w:b w:val="0"/>
          <w:i w:val="0"/>
          <w:sz w:val="24"/>
        </w:rPr>
        <w:t>Regression testing efficiency.</w:t>
      </w:r>
    </w:p>
    <w:p w14:paraId="3207A212">
      <w:pPr>
        <w:pStyle w:val="23"/>
        <w:spacing w:after="40"/>
        <w:ind w:left="504" w:hanging="216"/>
      </w:pPr>
      <w:r>
        <w:rPr>
          <w:rFonts w:ascii="Times New Roman" w:hAnsi="Times New Roman" w:eastAsia="Times New Roman"/>
          <w:b w:val="0"/>
          <w:i w:val="0"/>
          <w:sz w:val="24"/>
        </w:rPr>
        <w:t>Human effort and cost.</w:t>
      </w:r>
    </w:p>
    <w:p w14:paraId="3062FAC6">
      <w:pPr>
        <w:pStyle w:val="23"/>
        <w:spacing w:after="40"/>
        <w:ind w:left="504" w:hanging="216"/>
      </w:pPr>
      <w:r>
        <w:rPr>
          <w:rFonts w:ascii="Times New Roman" w:hAnsi="Times New Roman" w:eastAsia="Times New Roman"/>
          <w:b w:val="0"/>
          <w:i w:val="0"/>
          <w:sz w:val="24"/>
        </w:rPr>
        <w:t>Suitability for Agile and CI/CD environments.</w:t>
      </w:r>
    </w:p>
    <w:p w14:paraId="1411F091">
      <w:pPr>
        <w:pStyle w:val="23"/>
        <w:spacing w:after="40"/>
        <w:ind w:left="504" w:hanging="216"/>
      </w:pPr>
      <w:r>
        <w:rPr>
          <w:rFonts w:ascii="Times New Roman" w:hAnsi="Times New Roman" w:eastAsia="Times New Roman"/>
          <w:b w:val="0"/>
          <w:i w:val="0"/>
          <w:sz w:val="24"/>
        </w:rPr>
        <w:t>Suitability for usability and exploratory testing.</w:t>
      </w:r>
    </w:p>
    <w:p w14:paraId="1E538979">
      <w:pPr>
        <w:ind w:firstLine="360"/>
        <w:jc w:val="both"/>
      </w:pPr>
      <w:r>
        <w:rPr>
          <w:rFonts w:ascii="Times New Roman" w:hAnsi="Times New Roman" w:eastAsia="Times New Roman"/>
          <w:b w:val="0"/>
          <w:i w:val="0"/>
          <w:sz w:val="24"/>
        </w:rPr>
        <w:t>In the context of AITasker, the research evaluates how these testing approaches can support a web-based AI marketplace platform with multiple user roles and business workflows. Since AITasker may include authentication, service posting, proposal management, payment processing, and user interaction features, both automated and manual testing are required to maintain system quality. Automated testing is considered suitable for validating repetitive and stable workflows such as login, registration, form submission, role-based access, and regression testing after system updates. Manual testing is considered suitable for validating user experience, interface design, exploratory scenarios, and complex workflows that require human judgment. This methodology allows the research to provide a theoretical comparison between manual testing and automated testing while connecting the discussion to a practical software project context.</w:t>
      </w:r>
    </w:p>
    <w:p w14:paraId="3D00FC92">
      <w:pPr>
        <w:pStyle w:val="2"/>
      </w:pPr>
      <w:r>
        <w:rPr>
          <w:rFonts w:ascii="Times New Roman" w:hAnsi="Times New Roman" w:eastAsia="Times New Roman"/>
          <w:b/>
          <w:i w:val="0"/>
          <w:sz w:val="32"/>
        </w:rPr>
        <w:t>5 Hypothesis</w:t>
      </w:r>
    </w:p>
    <w:p w14:paraId="260727FB">
      <w:pPr>
        <w:ind w:firstLine="360"/>
        <w:jc w:val="both"/>
      </w:pPr>
      <w:r>
        <w:rPr>
          <w:rFonts w:ascii="Times New Roman" w:hAnsi="Times New Roman" w:eastAsia="Times New Roman"/>
          <w:b w:val="0"/>
          <w:i w:val="0"/>
          <w:sz w:val="24"/>
        </w:rPr>
        <w:t>The literature reviewed in this report consistently indicates that both manual testing and automated testing contribute to software quality assurance. However, previous studies suggest that automated testing offers greater advantages in repetitive testing activities, particularly within Agile software development and CI/CD environments. Automation improves testing efficiency by reducing execution time, increasing testing consistency, and enabling earlier defect detection throughout the software development process [4, 5, 7]. Nevertheless, manual testing continues to play an indispensable role in evaluating software usability, accessibility, exploratory testing, and user experience. These testing activities require human observation, judgment, and creativity that cannot currently be fully replicated by automated testing tools [2, 3]. Based on the reviewed literature and the identified research gap, this study proposes the following hypothesis:</w:t>
      </w:r>
    </w:p>
    <w:p w14:paraId="3DF25B29">
      <w:pPr>
        <w:pStyle w:val="3"/>
      </w:pPr>
      <w:r>
        <w:rPr>
          <w:rFonts w:ascii="Times New Roman" w:hAnsi="Times New Roman" w:eastAsia="Times New Roman"/>
          <w:b/>
          <w:i w:val="0"/>
          <w:sz w:val="28"/>
        </w:rPr>
        <w:t>H1</w:t>
      </w:r>
    </w:p>
    <w:p w14:paraId="4C4B4D7F">
      <w:pPr>
        <w:ind w:firstLine="360"/>
        <w:jc w:val="both"/>
      </w:pPr>
      <w:r>
        <w:rPr>
          <w:rFonts w:ascii="Times New Roman" w:hAnsi="Times New Roman" w:eastAsia="Times New Roman"/>
          <w:b/>
          <w:i w:val="0"/>
          <w:sz w:val="24"/>
        </w:rPr>
        <w:t>Automated testing significantly improves software quality compared with manual testing by reducing testing execution time, improving testing consistency, increasing regression testing efficiency, and enabling earlier defect detection. However, manual testing remains essential for software usability evaluation and exploratory testing scenarios requiring human judgment. The proposed hypothesis will serve as the theoretical foundation for future implementation and evaluation of software testing practices within the AI Marketplace Platform for AI Automation Services (AITasker). Future research will investigate whether integrating automated testing frameworks into the development process can improve software quality while maintaining development efficiency.</w:t>
      </w:r>
    </w:p>
    <w:p w14:paraId="56BFAC8D">
      <w:pPr>
        <w:pStyle w:val="2"/>
      </w:pPr>
      <w:r>
        <w:rPr>
          <w:rFonts w:ascii="Times New Roman" w:hAnsi="Times New Roman" w:eastAsia="Times New Roman"/>
          <w:b/>
          <w:i w:val="0"/>
          <w:sz w:val="32"/>
        </w:rPr>
        <w:t>6 Conclusion</w:t>
      </w:r>
    </w:p>
    <w:p w14:paraId="26F68AD6">
      <w:pPr>
        <w:ind w:firstLine="360"/>
        <w:jc w:val="both"/>
      </w:pPr>
      <w:r>
        <w:rPr>
          <w:rFonts w:ascii="Times New Roman" w:hAnsi="Times New Roman" w:eastAsia="Times New Roman"/>
          <w:b w:val="0"/>
          <w:i w:val="0"/>
          <w:sz w:val="24"/>
        </w:rPr>
        <w:t>Software quality has become increasingly important as modern software systems continue to grow in complexity. Effective software testing is therefore essential for ensuring software reliability, reducing defects, and improving customer satisfaction. This report reviewed previous literature concerning software testing, manual testing, automated testing, and software quality assurance practices. The literature indicates that manual testing remains valuable for usability evaluation, exploratory testing, accessibility assessment, and software scenarios requiring human judgment. Meanwhile, automated testing has demonstrated substantial advantages in repetitive testing, regression testing, execution speed, testing consistency, and continuous software integration [3–5, 7]. Furthermore, the literature review identified a research gap regarding the application of automated testing within AI-powered marketplace platforms that integrate multiple business workflows and continuously evolving software services. Addressing this research gap motivated the formulation of the proposed research hypothesis. Overall, this report concludes that neither manual testing nor automated testing should be considered a complete replacement for the other. Instead, combining both approaches enables software organizations to maximize software quality while maintaining efficient development processes. The findings presented in this report provide a theoretical foundation for future empirical investigation within the AITasker platform.</w:t>
      </w:r>
    </w:p>
    <w:p w14:paraId="44A35552">
      <w:pPr>
        <w:pStyle w:val="2"/>
      </w:pPr>
      <w:r>
        <w:rPr>
          <w:rFonts w:ascii="Times New Roman" w:hAnsi="Times New Roman" w:eastAsia="Times New Roman"/>
          <w:b/>
          <w:i w:val="0"/>
          <w:sz w:val="32"/>
        </w:rPr>
        <w:t>References</w:t>
      </w:r>
    </w:p>
    <w:p w14:paraId="6046B5CF">
      <w:pPr>
        <w:spacing w:after="20" w:line="240" w:lineRule="auto"/>
        <w:ind w:left="504" w:hanging="504"/>
        <w:jc w:val="left"/>
      </w:pPr>
      <w:r>
        <w:rPr>
          <w:rFonts w:ascii="Times New Roman" w:hAnsi="Times New Roman" w:eastAsia="Times New Roman"/>
          <w:b w:val="0"/>
          <w:i w:val="0"/>
          <w:sz w:val="22"/>
        </w:rPr>
        <w:t>[1] Roger S. Pressman and Bruce R. Maxim, Software Engineering: A Practitioner’s Approach, 9th Edition, McGraw-Hill Education, 2020.</w:t>
      </w:r>
    </w:p>
    <w:p w14:paraId="23624AC0">
      <w:pPr>
        <w:spacing w:after="20" w:line="240" w:lineRule="auto"/>
        <w:ind w:left="504" w:hanging="504"/>
        <w:jc w:val="left"/>
      </w:pPr>
      <w:r>
        <w:rPr>
          <w:rFonts w:ascii="Times New Roman" w:hAnsi="Times New Roman" w:eastAsia="Times New Roman"/>
          <w:b w:val="0"/>
          <w:i w:val="0"/>
          <w:sz w:val="22"/>
        </w:rPr>
        <w:t>[2] Glenford J. Myers, Corey Sandler, and Tom Badgett, The Art of Software Testing, 3rd Edition, John Wiley &amp; Sons, 2011.</w:t>
      </w:r>
    </w:p>
    <w:p w14:paraId="5E971E9D">
      <w:pPr>
        <w:spacing w:after="20" w:line="240" w:lineRule="auto"/>
        <w:ind w:left="504" w:hanging="504"/>
        <w:jc w:val="left"/>
      </w:pPr>
      <w:r>
        <w:rPr>
          <w:rFonts w:ascii="Times New Roman" w:hAnsi="Times New Roman" w:eastAsia="Times New Roman"/>
          <w:b w:val="0"/>
          <w:i w:val="0"/>
          <w:sz w:val="22"/>
        </w:rPr>
        <w:t>[3] International Software Testing Qualifications Board (ISTQB), Certified Tester Foundation Level Syllabus Version 4.0, 2023. Available: https://www.istqb.org</w:t>
      </w:r>
    </w:p>
    <w:p w14:paraId="3FCE470C">
      <w:pPr>
        <w:spacing w:after="20" w:line="240" w:lineRule="auto"/>
        <w:ind w:left="504" w:hanging="504"/>
        <w:jc w:val="left"/>
      </w:pPr>
      <w:r>
        <w:rPr>
          <w:rFonts w:ascii="Times New Roman" w:hAnsi="Times New Roman" w:eastAsia="Times New Roman"/>
          <w:b w:val="0"/>
          <w:i w:val="0"/>
          <w:sz w:val="22"/>
        </w:rPr>
        <w:t>[4] SeleniumHQ, Selenium Documentation. Available: https://www.selenium.dev/documentation/</w:t>
      </w:r>
    </w:p>
    <w:p w14:paraId="5D3234A9">
      <w:pPr>
        <w:spacing w:after="20" w:line="240" w:lineRule="auto"/>
        <w:ind w:left="504" w:hanging="504"/>
        <w:jc w:val="left"/>
      </w:pPr>
      <w:r>
        <w:rPr>
          <w:rFonts w:ascii="Times New Roman" w:hAnsi="Times New Roman" w:eastAsia="Times New Roman"/>
          <w:b w:val="0"/>
          <w:i w:val="0"/>
          <w:sz w:val="22"/>
        </w:rPr>
        <w:t>[5] Microsoft, Playwright Documentation. Available: https://playwright.dev/docs</w:t>
      </w:r>
    </w:p>
    <w:p w14:paraId="0DD1055C">
      <w:pPr>
        <w:spacing w:after="20" w:line="240" w:lineRule="auto"/>
        <w:ind w:left="504" w:hanging="504"/>
        <w:jc w:val="left"/>
      </w:pPr>
      <w:r>
        <w:rPr>
          <w:rFonts w:ascii="Times New Roman" w:hAnsi="Times New Roman" w:eastAsia="Times New Roman"/>
          <w:b w:val="0"/>
          <w:i w:val="0"/>
          <w:sz w:val="22"/>
        </w:rPr>
        <w:t>[6] Capgemini, World Quality Report 2024–2025. Available: https://www.capgemini.com/insights/research-library/world-quality-report/</w:t>
      </w:r>
    </w:p>
    <w:p w14:paraId="11935FC0">
      <w:pPr>
        <w:spacing w:after="20" w:line="240" w:lineRule="auto"/>
        <w:ind w:left="504" w:hanging="504"/>
        <w:jc w:val="left"/>
      </w:pPr>
      <w:r>
        <w:rPr>
          <w:rFonts w:ascii="Times New Roman" w:hAnsi="Times New Roman" w:eastAsia="Times New Roman"/>
          <w:b w:val="0"/>
          <w:i w:val="0"/>
          <w:sz w:val="22"/>
        </w:rPr>
        <w:t>[7] Martin Fowler, Continuous Integration. Available: https://martinfowler.com/articles/continuousIntegration.html</w:t>
      </w:r>
    </w:p>
    <w:p w14:paraId="2FD5230F">
      <w:pPr>
        <w:spacing w:after="20" w:line="240" w:lineRule="auto"/>
        <w:ind w:left="504" w:hanging="504"/>
        <w:jc w:val="left"/>
      </w:pPr>
      <w:r>
        <w:rPr>
          <w:rFonts w:ascii="Times New Roman" w:hAnsi="Times New Roman" w:eastAsia="Times New Roman"/>
          <w:b w:val="0"/>
          <w:i w:val="0"/>
          <w:sz w:val="22"/>
        </w:rPr>
        <w:t>[8] Kent Beck et al., Manifesto for Agile Software Development. Available: https://agilemanifesto.org/</w:t>
      </w:r>
    </w:p>
    <w:sectPr>
      <w:footerReference r:id="rId5" w:type="default"/>
      <w:pgSz w:w="11909" w:h="16834"/>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63680">
    <w:pPr>
      <w:pStyle w:val="18"/>
      <w:jc w:val="center"/>
    </w:pPr>
    <w:r>
      <w:rPr>
        <w:rFonts w:ascii="Times New Roman" w:hAnsi="Times New Roman" w:eastAsia="Times New Roman"/>
        <w:b w:val="0"/>
        <w:i w:val="0"/>
        <w:sz w:val="20"/>
      </w:rPr>
      <w:fldChar w:fldCharType="begin"/>
    </w:r>
    <w:r>
      <w:rPr>
        <w:rFonts w:ascii="Times New Roman" w:hAnsi="Times New Roman" w:eastAsia="Times New Roman"/>
        <w:b w:val="0"/>
        <w:i w:val="0"/>
        <w:sz w:val="20"/>
      </w:rPr>
      <w:instrText xml:space="preserve"> PAGE </w:instrText>
    </w:r>
    <w:r>
      <w:rPr>
        <w:rFonts w:ascii="Times New Roman" w:hAnsi="Times New Roman" w:eastAsia="Times New Roman"/>
        <w:b w:val="0"/>
        <w:i w:val="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262D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2938</Words>
  <Characters>20631</Characters>
  <Lines>0</Lines>
  <Paragraphs>0</Paragraphs>
  <TotalTime>1</TotalTime>
  <ScaleCrop>false</ScaleCrop>
  <LinksUpToDate>false</LinksUpToDate>
  <CharactersWithSpaces>23521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keywords>AITasker, automated testing, manual testing, software quality</cp:keywords>
  <cp:lastModifiedBy>20 05 24 minh quang</cp:lastModifiedBy>
  <dcterms:modified xsi:type="dcterms:W3CDTF">2026-07-03T12:00:51Z</dcterms:modified>
  <dc:subject>Automated testing and software quality</dc:subject>
  <dc:title>AITasker Testing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eyJoZGlkIjoiMzcyODMxYTE0ZTc0ZGU3Y2QwODc3MzYzN2Q1YmNiM2EiLCJ1c2VySWQiOiIxMzkyMjU5ODc5NjY1In0=</vt:lpwstr>
  </property>
  <property fmtid="{D5CDD505-2E9C-101B-9397-08002B2CF9AE}" pid="3" name="KSOProductBuildVer">
    <vt:lpwstr>1033-12.1.0.24752</vt:lpwstr>
  </property>
  <property fmtid="{D5CDD505-2E9C-101B-9397-08002B2CF9AE}" pid="4" name="ICV">
    <vt:lpwstr>C98DFC687E69499C8562AFA0BA2FAECF_12</vt:lpwstr>
  </property>
</Properties>
</file>